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6B9B" w14:textId="77777777" w:rsidR="00B4552A" w:rsidRPr="00D83E02" w:rsidRDefault="00000000">
      <w:pPr>
        <w:pStyle w:val="Title"/>
        <w:pBdr>
          <w:bottom w:val="single" w:sz="8" w:space="22" w:color="4F81BD" w:themeColor="accent1"/>
        </w:pBdr>
        <w:spacing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D83E02">
        <w:rPr>
          <w:rFonts w:ascii="Times New Roman" w:hAnsi="Times New Roman" w:cs="Times New Roman"/>
          <w:b/>
          <w:bCs/>
          <w:color w:val="auto"/>
          <w:sz w:val="40"/>
          <w:szCs w:val="40"/>
        </w:rPr>
        <w:t>TÀI LIỆU ĐẶC TẢ YÊU CẦU PHẦN MỀM</w:t>
      </w:r>
    </w:p>
    <w:p w14:paraId="038ED9E7" w14:textId="77777777" w:rsidR="00B4552A" w:rsidRPr="00D112A3" w:rsidRDefault="00000000">
      <w:pPr>
        <w:pStyle w:val="Title"/>
        <w:pBdr>
          <w:bottom w:val="single" w:sz="8" w:space="22" w:color="4F81BD" w:themeColor="accent1"/>
        </w:pBdr>
        <w:spacing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112A3">
        <w:rPr>
          <w:rFonts w:ascii="Times New Roman" w:hAnsi="Times New Roman" w:cs="Times New Roman"/>
          <w:b/>
          <w:bCs/>
          <w:color w:val="auto"/>
          <w:sz w:val="26"/>
          <w:szCs w:val="26"/>
        </w:rPr>
        <w:t>Software Requirements Specification – SRS</w:t>
      </w:r>
    </w:p>
    <w:p w14:paraId="1A4A1610" w14:textId="77777777" w:rsidR="00B4552A" w:rsidRPr="00D112A3" w:rsidRDefault="00000000">
      <w:pPr>
        <w:spacing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112A3">
        <w:rPr>
          <w:rFonts w:ascii="Times New Roman" w:hAnsi="Times New Roman" w:cs="Times New Roman"/>
          <w:sz w:val="26"/>
          <w:szCs w:val="26"/>
        </w:rPr>
        <w:t xml:space="preserve">Dự án: </w:t>
      </w:r>
      <w:r w:rsidRPr="00D112A3">
        <w:rPr>
          <w:rFonts w:ascii="Times New Roman" w:hAnsi="Times New Roman" w:cs="Times New Roman"/>
          <w:b/>
          <w:bCs/>
          <w:sz w:val="26"/>
          <w:szCs w:val="26"/>
        </w:rPr>
        <w:t>Xây dựng hệ thống AI Chatbot hỗ trợ</w:t>
      </w:r>
      <w:r w:rsidRPr="00D112A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dich vụ thư viên</w:t>
      </w:r>
      <w:r w:rsidRPr="00D112A3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D112A3">
        <w:rPr>
          <w:rFonts w:ascii="Times New Roman" w:hAnsi="Times New Roman" w:cs="Times New Roman"/>
          <w:sz w:val="26"/>
          <w:szCs w:val="26"/>
        </w:rPr>
        <w:t xml:space="preserve">Phiên bản: </w:t>
      </w:r>
      <w:r w:rsidRPr="00D112A3">
        <w:rPr>
          <w:rFonts w:ascii="Times New Roman" w:hAnsi="Times New Roman" w:cs="Times New Roman"/>
          <w:b/>
          <w:bCs/>
          <w:sz w:val="26"/>
          <w:szCs w:val="26"/>
        </w:rPr>
        <w:t>1.0</w:t>
      </w:r>
      <w:r w:rsidRPr="00D112A3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D112A3">
        <w:rPr>
          <w:rFonts w:ascii="Times New Roman" w:hAnsi="Times New Roman" w:cs="Times New Roman"/>
          <w:sz w:val="26"/>
          <w:szCs w:val="26"/>
        </w:rPr>
        <w:t xml:space="preserve">Ngày phát hành: </w:t>
      </w:r>
      <w:r w:rsidRPr="00D112A3">
        <w:rPr>
          <w:rFonts w:ascii="Times New Roman" w:hAnsi="Times New Roman" w:cs="Times New Roman"/>
          <w:b/>
          <w:bCs/>
          <w:sz w:val="26"/>
          <w:szCs w:val="26"/>
          <w:lang w:val="vi-VN"/>
        </w:rPr>
        <w:t>22/11</w:t>
      </w:r>
      <w:r w:rsidRPr="00D112A3">
        <w:rPr>
          <w:rFonts w:ascii="Times New Roman" w:hAnsi="Times New Roman" w:cs="Times New Roman"/>
          <w:b/>
          <w:bCs/>
          <w:sz w:val="26"/>
          <w:szCs w:val="26"/>
        </w:rPr>
        <w:t>/2025</w:t>
      </w:r>
    </w:p>
    <w:p w14:paraId="273D1E8F" w14:textId="77777777" w:rsidR="00B4552A" w:rsidRPr="00D112A3" w:rsidRDefault="00000000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D112A3">
        <w:rPr>
          <w:rFonts w:ascii="Times New Roman" w:hAnsi="Times New Roman" w:cs="Times New Roman"/>
          <w:color w:val="auto"/>
          <w:sz w:val="26"/>
          <w:szCs w:val="26"/>
        </w:rPr>
        <w:t>1. GIỚI THIỆU</w:t>
      </w:r>
    </w:p>
    <w:p w14:paraId="6ECA1702" w14:textId="77777777" w:rsidR="00B4552A" w:rsidRPr="00D112A3" w:rsidRDefault="00000000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D112A3">
        <w:rPr>
          <w:rFonts w:ascii="Times New Roman" w:hAnsi="Times New Roman" w:cs="Times New Roman"/>
          <w:color w:val="auto"/>
        </w:rPr>
        <w:t>1.1 Mục đích</w:t>
      </w:r>
    </w:p>
    <w:p w14:paraId="59E1975E" w14:textId="77777777" w:rsidR="00B4552A" w:rsidRPr="00D112A3" w:rsidRDefault="00000000">
      <w:pPr>
        <w:pStyle w:val="Heading2"/>
        <w:spacing w:before="0" w:after="120" w:line="360" w:lineRule="auto"/>
        <w:rPr>
          <w:rFonts w:ascii="Times New Roman" w:eastAsia="SimSun" w:hAnsi="Times New Roman" w:cs="Times New Roman"/>
          <w:b w:val="0"/>
          <w:bCs w:val="0"/>
          <w:color w:val="auto"/>
        </w:rPr>
      </w:pPr>
      <w:r w:rsidRPr="00D112A3">
        <w:rPr>
          <w:rFonts w:ascii="Times New Roman" w:eastAsia="SimSun" w:hAnsi="Times New Roman" w:cs="Times New Roman"/>
          <w:b w:val="0"/>
          <w:bCs w:val="0"/>
          <w:color w:val="auto"/>
        </w:rPr>
        <w:t xml:space="preserve">Tài liệu này mô tả toàn bộ yêu cầu phần mềm cho hệ thống </w:t>
      </w:r>
      <w:r w:rsidRPr="00D112A3">
        <w:rPr>
          <w:rStyle w:val="Strong"/>
          <w:rFonts w:ascii="Times New Roman" w:eastAsia="SimSun" w:hAnsi="Times New Roman" w:cs="Times New Roman"/>
          <w:color w:val="auto"/>
        </w:rPr>
        <w:t>AI Chatbot hỗ trợ dịch vụ thư viện – LIBBOT</w:t>
      </w:r>
      <w:r w:rsidRPr="00D112A3">
        <w:rPr>
          <w:rFonts w:ascii="Times New Roman" w:eastAsia="SimSun" w:hAnsi="Times New Roman" w:cs="Times New Roman"/>
          <w:b w:val="0"/>
          <w:bCs w:val="0"/>
          <w:color w:val="auto"/>
        </w:rPr>
        <w:t>, bao gồm yêu cầu chức năng, phi chức năng, kiến trúc tổng quan, mô hình xử lý và dữ liệu.</w:t>
      </w:r>
    </w:p>
    <w:p w14:paraId="3E78E3DD" w14:textId="77777777" w:rsidR="00B4552A" w:rsidRPr="00D112A3" w:rsidRDefault="00000000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D112A3">
        <w:rPr>
          <w:rFonts w:ascii="Times New Roman" w:hAnsi="Times New Roman" w:cs="Times New Roman"/>
          <w:color w:val="auto"/>
        </w:rPr>
        <w:t>1.2 Phạm vi hệ thống</w:t>
      </w:r>
    </w:p>
    <w:p w14:paraId="3ECA72A5" w14:textId="77777777" w:rsidR="00B4552A" w:rsidRPr="00D112A3" w:rsidRDefault="0000000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112A3">
        <w:rPr>
          <w:rFonts w:ascii="Times New Roman" w:hAnsi="Times New Roman" w:cs="Times New Roman"/>
          <w:sz w:val="26"/>
          <w:szCs w:val="26"/>
        </w:rPr>
        <w:t xml:space="preserve">- Tên dự án: AI Chatbot </w:t>
      </w:r>
      <w:r w:rsidRPr="00D112A3">
        <w:rPr>
          <w:rFonts w:ascii="Times New Roman" w:hAnsi="Times New Roman" w:cs="Times New Roman"/>
          <w:sz w:val="26"/>
          <w:szCs w:val="26"/>
          <w:lang w:val="vi-VN"/>
        </w:rPr>
        <w:t>hỗ trợ dịch vụ thư viện</w:t>
      </w:r>
      <w:r w:rsidRPr="00D112A3">
        <w:rPr>
          <w:rFonts w:ascii="Times New Roman" w:hAnsi="Times New Roman" w:cs="Times New Roman"/>
          <w:sz w:val="26"/>
          <w:szCs w:val="26"/>
        </w:rPr>
        <w:br/>
        <w:t>- Mục tiêu chính:</w:t>
      </w:r>
    </w:p>
    <w:p w14:paraId="779D0A37" w14:textId="77777777" w:rsidR="00B4552A" w:rsidRPr="00D112A3" w:rsidRDefault="00000000">
      <w:pPr>
        <w:numPr>
          <w:ilvl w:val="0"/>
          <w:numId w:val="7"/>
        </w:numPr>
        <w:spacing w:after="0" w:line="360" w:lineRule="auto"/>
        <w:rPr>
          <w:rFonts w:ascii="Times New Roman" w:eastAsia="SimSun" w:hAnsi="Times New Roman" w:cs="Times New Roman"/>
          <w:sz w:val="26"/>
          <w:szCs w:val="26"/>
        </w:rPr>
      </w:pPr>
      <w:r w:rsidRPr="00D112A3">
        <w:rPr>
          <w:rFonts w:ascii="Times New Roman" w:eastAsia="SimSun" w:hAnsi="Times New Roman" w:cs="Times New Roman"/>
          <w:sz w:val="26"/>
          <w:szCs w:val="26"/>
        </w:rPr>
        <w:t>Trả lời câu hỏi FAQ</w:t>
      </w:r>
      <w:r w:rsidRPr="00D112A3">
        <w:rPr>
          <w:rFonts w:ascii="Times New Roman" w:eastAsia="SimSun" w:hAnsi="Times New Roman" w:cs="Times New Roman"/>
          <w:sz w:val="26"/>
          <w:szCs w:val="26"/>
          <w:lang w:val="vi-VN"/>
        </w:rPr>
        <w:t>, phát triển NLP</w:t>
      </w:r>
    </w:p>
    <w:p w14:paraId="5E9DDDDC" w14:textId="77777777" w:rsidR="00B4552A" w:rsidRPr="00D112A3" w:rsidRDefault="00000000">
      <w:pPr>
        <w:numPr>
          <w:ilvl w:val="0"/>
          <w:numId w:val="8"/>
        </w:numPr>
        <w:spacing w:after="0" w:line="360" w:lineRule="auto"/>
        <w:rPr>
          <w:rFonts w:ascii="Times New Roman" w:eastAsia="SimSun" w:hAnsi="Times New Roman" w:cs="Times New Roman"/>
          <w:sz w:val="26"/>
          <w:szCs w:val="26"/>
        </w:rPr>
      </w:pPr>
      <w:r w:rsidRPr="00D112A3">
        <w:rPr>
          <w:rFonts w:ascii="Times New Roman" w:eastAsia="SimSun" w:hAnsi="Times New Roman" w:cs="Times New Roman"/>
          <w:sz w:val="26"/>
          <w:szCs w:val="26"/>
        </w:rPr>
        <w:t>Tìm sách theo từ khóa</w:t>
      </w:r>
    </w:p>
    <w:p w14:paraId="695520C1" w14:textId="77777777" w:rsidR="00B4552A" w:rsidRPr="00D112A3" w:rsidRDefault="00000000">
      <w:pPr>
        <w:numPr>
          <w:ilvl w:val="0"/>
          <w:numId w:val="8"/>
        </w:numPr>
        <w:spacing w:after="0" w:line="360" w:lineRule="auto"/>
        <w:rPr>
          <w:rFonts w:ascii="Times New Roman" w:eastAsia="SimSun" w:hAnsi="Times New Roman" w:cs="Times New Roman"/>
          <w:sz w:val="26"/>
          <w:szCs w:val="26"/>
        </w:rPr>
      </w:pPr>
      <w:r w:rsidRPr="00D112A3">
        <w:rPr>
          <w:rFonts w:ascii="Times New Roman" w:eastAsia="SimSun" w:hAnsi="Times New Roman" w:cs="Times New Roman"/>
          <w:sz w:val="26"/>
          <w:szCs w:val="26"/>
        </w:rPr>
        <w:t>Kiểm tra tình trạng sách</w:t>
      </w:r>
    </w:p>
    <w:p w14:paraId="01D6722B" w14:textId="77777777" w:rsidR="00B4552A" w:rsidRPr="00D112A3" w:rsidRDefault="00000000">
      <w:pPr>
        <w:numPr>
          <w:ilvl w:val="0"/>
          <w:numId w:val="8"/>
        </w:numPr>
        <w:spacing w:after="0" w:line="360" w:lineRule="auto"/>
        <w:rPr>
          <w:rFonts w:ascii="Times New Roman" w:eastAsia="SimSun" w:hAnsi="Times New Roman" w:cs="Times New Roman"/>
          <w:sz w:val="26"/>
          <w:szCs w:val="26"/>
        </w:rPr>
      </w:pPr>
      <w:r w:rsidRPr="00D112A3">
        <w:rPr>
          <w:rFonts w:ascii="Times New Roman" w:eastAsia="SimSun" w:hAnsi="Times New Roman" w:cs="Times New Roman"/>
          <w:sz w:val="26"/>
          <w:szCs w:val="26"/>
        </w:rPr>
        <w:t>Hiển thị thông tin thư viện</w:t>
      </w:r>
    </w:p>
    <w:p w14:paraId="1AE69E3C" w14:textId="77777777" w:rsidR="00B4552A" w:rsidRPr="00D112A3" w:rsidRDefault="00000000">
      <w:pPr>
        <w:numPr>
          <w:ilvl w:val="0"/>
          <w:numId w:val="8"/>
        </w:numPr>
        <w:spacing w:after="0" w:line="360" w:lineRule="auto"/>
        <w:rPr>
          <w:rFonts w:ascii="Times New Roman" w:eastAsia="SimSun" w:hAnsi="Times New Roman" w:cs="Times New Roman"/>
          <w:sz w:val="26"/>
          <w:szCs w:val="26"/>
        </w:rPr>
      </w:pPr>
      <w:r w:rsidRPr="00D112A3">
        <w:rPr>
          <w:rFonts w:ascii="Times New Roman" w:eastAsia="SimSun" w:hAnsi="Times New Roman" w:cs="Times New Roman"/>
          <w:sz w:val="26"/>
          <w:szCs w:val="26"/>
        </w:rPr>
        <w:t>Quản lý hội thoại</w:t>
      </w:r>
    </w:p>
    <w:p w14:paraId="1C5129A3" w14:textId="77777777" w:rsidR="00B4552A" w:rsidRPr="00D112A3" w:rsidRDefault="00000000">
      <w:pPr>
        <w:numPr>
          <w:ilvl w:val="0"/>
          <w:numId w:val="8"/>
        </w:numPr>
        <w:spacing w:after="0" w:line="360" w:lineRule="auto"/>
        <w:rPr>
          <w:rFonts w:ascii="Times New Roman" w:eastAsia="SimSun" w:hAnsi="Times New Roman" w:cs="Times New Roman"/>
          <w:sz w:val="26"/>
          <w:szCs w:val="26"/>
          <w:lang w:val="vi-VN"/>
        </w:rPr>
      </w:pPr>
      <w:r w:rsidRPr="00D112A3">
        <w:rPr>
          <w:rFonts w:ascii="Times New Roman" w:eastAsia="SimSun" w:hAnsi="Times New Roman" w:cs="Times New Roman"/>
          <w:sz w:val="26"/>
          <w:szCs w:val="26"/>
        </w:rPr>
        <w:t>Dashboard thống kê dữ liệu sử dụng</w:t>
      </w:r>
    </w:p>
    <w:p w14:paraId="70B7016B" w14:textId="77777777" w:rsidR="00B4552A" w:rsidRPr="00D112A3" w:rsidRDefault="00000000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  <w:lang w:val="vi-VN"/>
        </w:rPr>
      </w:pPr>
      <w:r w:rsidRPr="00D112A3">
        <w:rPr>
          <w:rFonts w:ascii="Times New Roman" w:hAnsi="Times New Roman" w:cs="Times New Roman"/>
          <w:color w:val="auto"/>
          <w:lang w:val="vi-VN"/>
        </w:rPr>
        <w:t>1.3 Định nghĩa, thuật ngữ</w:t>
      </w:r>
    </w:p>
    <w:p w14:paraId="37BE5058" w14:textId="77777777" w:rsidR="00B4552A" w:rsidRPr="00D112A3" w:rsidRDefault="00000000">
      <w:pPr>
        <w:spacing w:after="120" w:line="360" w:lineRule="auto"/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r w:rsidRPr="00D112A3">
        <w:rPr>
          <w:rFonts w:ascii="Times New Roman" w:hAnsi="Times New Roman" w:cs="Times New Roman"/>
          <w:sz w:val="26"/>
          <w:szCs w:val="26"/>
          <w:lang w:val="vi-VN"/>
        </w:rPr>
        <w:t>- Chatbot: Hệ thống trả lời tự động dựa trên AI.</w:t>
      </w:r>
      <w:r w:rsidRPr="00D112A3">
        <w:rPr>
          <w:rFonts w:ascii="Times New Roman" w:hAnsi="Times New Roman" w:cs="Times New Roman"/>
          <w:sz w:val="26"/>
          <w:szCs w:val="26"/>
          <w:lang w:val="vi-VN"/>
        </w:rPr>
        <w:br/>
        <w:t>- FAQ: Danh sách câu hỏi và câu trả lời thường gặp.</w:t>
      </w:r>
      <w:r w:rsidRPr="00D112A3">
        <w:rPr>
          <w:rFonts w:ascii="Times New Roman" w:hAnsi="Times New Roman" w:cs="Times New Roman"/>
          <w:sz w:val="26"/>
          <w:szCs w:val="26"/>
          <w:lang w:val="vi-VN"/>
        </w:rPr>
        <w:br/>
        <w:t>- NLP: Xử lý ngôn ngữ tự nhiên.</w:t>
      </w:r>
      <w:r w:rsidRPr="00D112A3">
        <w:rPr>
          <w:rFonts w:ascii="Times New Roman" w:hAnsi="Times New Roman" w:cs="Times New Roman"/>
          <w:sz w:val="26"/>
          <w:szCs w:val="26"/>
          <w:lang w:val="vi-VN"/>
        </w:rPr>
        <w:br/>
        <w:t>- CSKH: Chăm sóc khách hàng.</w:t>
      </w:r>
    </w:p>
    <w:p w14:paraId="1B1D1E28" w14:textId="77777777" w:rsidR="00B4552A" w:rsidRPr="00D112A3" w:rsidRDefault="00000000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D112A3">
        <w:rPr>
          <w:rFonts w:ascii="Times New Roman" w:hAnsi="Times New Roman" w:cs="Times New Roman"/>
          <w:color w:val="auto"/>
        </w:rPr>
        <w:t>1.4 Tài liệu tham chiếu</w:t>
      </w:r>
    </w:p>
    <w:p w14:paraId="471AA45F" w14:textId="77777777" w:rsidR="00B4552A" w:rsidRPr="00D112A3" w:rsidRDefault="00000000">
      <w:pPr>
        <w:numPr>
          <w:ilvl w:val="0"/>
          <w:numId w:val="9"/>
        </w:numPr>
        <w:spacing w:after="120" w:line="360" w:lineRule="auto"/>
        <w:rPr>
          <w:rFonts w:ascii="Times New Roman" w:eastAsia="SimSun" w:hAnsi="Times New Roman" w:cs="Times New Roman"/>
          <w:sz w:val="26"/>
          <w:szCs w:val="26"/>
        </w:rPr>
      </w:pPr>
      <w:r w:rsidRPr="00D112A3">
        <w:rPr>
          <w:rFonts w:ascii="Times New Roman" w:eastAsia="SimSun" w:hAnsi="Times New Roman" w:cs="Times New Roman"/>
          <w:sz w:val="26"/>
          <w:szCs w:val="26"/>
        </w:rPr>
        <w:t>PMP dự án LIBBOT (Project Management Plan_Nhom1.docx)</w:t>
      </w:r>
    </w:p>
    <w:p w14:paraId="6420A10F" w14:textId="77777777" w:rsidR="00B4552A" w:rsidRPr="00D112A3" w:rsidRDefault="00000000">
      <w:pPr>
        <w:numPr>
          <w:ilvl w:val="0"/>
          <w:numId w:val="9"/>
        </w:numPr>
        <w:spacing w:after="120" w:line="360" w:lineRule="auto"/>
        <w:rPr>
          <w:rFonts w:ascii="Times New Roman" w:eastAsia="SimSun" w:hAnsi="Times New Roman" w:cs="Times New Roman"/>
          <w:sz w:val="26"/>
          <w:szCs w:val="26"/>
        </w:rPr>
      </w:pPr>
      <w:r w:rsidRPr="00D112A3">
        <w:rPr>
          <w:rFonts w:ascii="Times New Roman" w:eastAsia="SimSun" w:hAnsi="Times New Roman" w:cs="Times New Roman"/>
          <w:sz w:val="26"/>
          <w:szCs w:val="26"/>
        </w:rPr>
        <w:lastRenderedPageBreak/>
        <w:t>Mẫu SRS 1.docx</w:t>
      </w:r>
    </w:p>
    <w:p w14:paraId="52CFA067" w14:textId="77777777" w:rsidR="00B4552A" w:rsidRPr="00D112A3" w:rsidRDefault="00000000">
      <w:pPr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D112A3">
        <w:rPr>
          <w:rFonts w:ascii="Times New Roman" w:eastAsia="SimSun" w:hAnsi="Times New Roman" w:cs="Times New Roman"/>
          <w:sz w:val="26"/>
          <w:szCs w:val="26"/>
        </w:rPr>
        <w:t>Gợi ý tích hợp AI vào phần mềm</w:t>
      </w:r>
      <w:r w:rsidRPr="00D112A3">
        <w:rPr>
          <w:rFonts w:ascii="Times New Roman" w:hAnsi="Times New Roman" w:cs="Times New Roman"/>
          <w:sz w:val="26"/>
          <w:szCs w:val="26"/>
        </w:rPr>
        <w:br/>
      </w:r>
      <w:r w:rsidRPr="00D112A3">
        <w:rPr>
          <w:rFonts w:ascii="Times New Roman" w:eastAsia="SimSun" w:hAnsi="Times New Roman" w:cs="Times New Roman"/>
          <w:sz w:val="26"/>
          <w:szCs w:val="26"/>
        </w:rPr>
        <w:t>Kiến trúc LLM – NLP</w:t>
      </w:r>
    </w:p>
    <w:p w14:paraId="0249751A" w14:textId="77777777" w:rsidR="00B4552A" w:rsidRPr="00D112A3" w:rsidRDefault="00000000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D112A3">
        <w:rPr>
          <w:rFonts w:ascii="Times New Roman" w:hAnsi="Times New Roman" w:cs="Times New Roman"/>
          <w:color w:val="auto"/>
          <w:lang w:val="vi-VN"/>
        </w:rPr>
        <w:t>1.5 Đối tượng xử dụng</w:t>
      </w:r>
    </w:p>
    <w:p w14:paraId="571E0637" w14:textId="77777777" w:rsidR="00B4552A" w:rsidRPr="00D112A3" w:rsidRDefault="00000000">
      <w:pPr>
        <w:pStyle w:val="NormalWeb"/>
        <w:numPr>
          <w:ilvl w:val="0"/>
          <w:numId w:val="10"/>
        </w:numPr>
        <w:rPr>
          <w:sz w:val="26"/>
          <w:szCs w:val="26"/>
          <w:lang w:val="vi-VN"/>
        </w:rPr>
      </w:pPr>
      <w:r w:rsidRPr="00D112A3">
        <w:rPr>
          <w:rStyle w:val="Strong"/>
          <w:sz w:val="26"/>
          <w:szCs w:val="26"/>
          <w:lang w:val="vi-VN"/>
        </w:rPr>
        <w:t>Sinh viên / Giảng viên</w:t>
      </w:r>
      <w:r w:rsidRPr="00D112A3">
        <w:rPr>
          <w:sz w:val="26"/>
          <w:szCs w:val="26"/>
          <w:lang w:val="vi-VN"/>
        </w:rPr>
        <w:t>: sử dụng chatbot để tra cứu thông tin.</w:t>
      </w:r>
    </w:p>
    <w:p w14:paraId="35E1466C" w14:textId="77777777" w:rsidR="00B4552A" w:rsidRPr="00D112A3" w:rsidRDefault="00000000">
      <w:pPr>
        <w:pStyle w:val="NormalWeb"/>
        <w:numPr>
          <w:ilvl w:val="0"/>
          <w:numId w:val="10"/>
        </w:numPr>
        <w:rPr>
          <w:sz w:val="26"/>
          <w:szCs w:val="26"/>
          <w:lang w:val="vi-VN"/>
        </w:rPr>
      </w:pPr>
      <w:r w:rsidRPr="00D112A3">
        <w:rPr>
          <w:rStyle w:val="Strong"/>
          <w:sz w:val="26"/>
          <w:szCs w:val="26"/>
          <w:lang w:val="vi-VN"/>
        </w:rPr>
        <w:t>Nhân viên thư viện (mô phỏng)</w:t>
      </w:r>
      <w:r w:rsidRPr="00D112A3">
        <w:rPr>
          <w:sz w:val="26"/>
          <w:szCs w:val="26"/>
          <w:lang w:val="vi-VN"/>
        </w:rPr>
        <w:t>: kiểm tra dashboard, xem log.</w:t>
      </w:r>
    </w:p>
    <w:p w14:paraId="1E5770EF" w14:textId="77777777" w:rsidR="00B4552A" w:rsidRPr="00D112A3" w:rsidRDefault="00000000">
      <w:pPr>
        <w:pStyle w:val="NormalWeb"/>
        <w:numPr>
          <w:ilvl w:val="0"/>
          <w:numId w:val="10"/>
        </w:numPr>
        <w:rPr>
          <w:sz w:val="26"/>
          <w:szCs w:val="26"/>
          <w:lang w:val="vi-VN"/>
        </w:rPr>
      </w:pPr>
      <w:r w:rsidRPr="00D112A3">
        <w:rPr>
          <w:rStyle w:val="Strong"/>
          <w:sz w:val="26"/>
          <w:szCs w:val="26"/>
          <w:lang w:val="vi-VN"/>
        </w:rPr>
        <w:t>Nhóm phát triển</w:t>
      </w:r>
      <w:r w:rsidRPr="00D112A3">
        <w:rPr>
          <w:sz w:val="26"/>
          <w:szCs w:val="26"/>
          <w:lang w:val="vi-VN"/>
        </w:rPr>
        <w:t>: vận hành, sửa lỗi.</w:t>
      </w:r>
    </w:p>
    <w:p w14:paraId="1B94302E" w14:textId="77777777" w:rsidR="00B4552A" w:rsidRPr="00D112A3" w:rsidRDefault="00000000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D112A3">
        <w:rPr>
          <w:rFonts w:ascii="Times New Roman" w:hAnsi="Times New Roman" w:cs="Times New Roman"/>
          <w:color w:val="auto"/>
          <w:sz w:val="26"/>
          <w:szCs w:val="26"/>
          <w:lang w:val="vi-VN"/>
        </w:rPr>
        <w:t>2. MÔ TẢ HỆ THỐNG</w:t>
      </w:r>
    </w:p>
    <w:p w14:paraId="1F0926C2" w14:textId="77777777" w:rsidR="00B4552A" w:rsidRPr="00D112A3" w:rsidRDefault="00000000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  <w:lang w:val="vi-VN"/>
        </w:rPr>
      </w:pPr>
      <w:r w:rsidRPr="00D112A3">
        <w:rPr>
          <w:rFonts w:ascii="Times New Roman" w:hAnsi="Times New Roman" w:cs="Times New Roman"/>
          <w:color w:val="auto"/>
          <w:lang w:val="vi-VN"/>
        </w:rPr>
        <w:t>2.1 Cách thức hoạt động của hệ thống</w:t>
      </w:r>
    </w:p>
    <w:p w14:paraId="3D20B658" w14:textId="77777777" w:rsidR="00B4552A" w:rsidRPr="00D112A3" w:rsidRDefault="00000000">
      <w:pPr>
        <w:spacing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D112A3">
        <w:rPr>
          <w:rFonts w:ascii="Times New Roman" w:hAnsi="Times New Roman" w:cs="Times New Roman"/>
          <w:sz w:val="26"/>
          <w:szCs w:val="26"/>
        </w:rPr>
        <w:t>Hệ thống chatbot hoạt động như một service layer, giao tiếp với:</w:t>
      </w:r>
    </w:p>
    <w:p w14:paraId="2B002DF4" w14:textId="79620116" w:rsidR="00B4552A" w:rsidRPr="00D112A3" w:rsidRDefault="00000000">
      <w:pPr>
        <w:spacing w:after="120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D112A3">
        <w:rPr>
          <w:rFonts w:ascii="Times New Roman" w:hAnsi="Times New Roman" w:cs="Times New Roman"/>
          <w:sz w:val="26"/>
          <w:szCs w:val="26"/>
        </w:rPr>
        <w:t xml:space="preserve">- </w:t>
      </w:r>
      <w:r w:rsidRPr="00D112A3">
        <w:rPr>
          <w:rFonts w:ascii="Times New Roman" w:hAnsi="Times New Roman" w:cs="Times New Roman"/>
          <w:b/>
          <w:bCs/>
          <w:sz w:val="26"/>
          <w:szCs w:val="26"/>
        </w:rPr>
        <w:t>Hệ thống CRM</w:t>
      </w:r>
      <w:r w:rsidRPr="00D112A3">
        <w:rPr>
          <w:rFonts w:ascii="Times New Roman" w:hAnsi="Times New Roman" w:cs="Times New Roman"/>
          <w:sz w:val="26"/>
          <w:szCs w:val="26"/>
        </w:rPr>
        <w:t>: Lấy thông tin khách hàng.</w:t>
      </w:r>
      <w:r w:rsidRPr="00D112A3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D112A3">
        <w:rPr>
          <w:rFonts w:ascii="Times New Roman" w:hAnsi="Times New Roman" w:cs="Times New Roman"/>
          <w:b/>
          <w:bCs/>
          <w:sz w:val="26"/>
          <w:szCs w:val="26"/>
        </w:rPr>
        <w:t>Nền tảng AI NLP</w:t>
      </w:r>
      <w:r w:rsidRPr="00D112A3">
        <w:rPr>
          <w:rFonts w:ascii="Times New Roman" w:hAnsi="Times New Roman" w:cs="Times New Roman"/>
          <w:sz w:val="26"/>
          <w:szCs w:val="26"/>
        </w:rPr>
        <w:t>: Huấn luyện và suy luận dữ liệu ngôn ngữ.</w:t>
      </w:r>
      <w:r w:rsidRPr="00D112A3">
        <w:rPr>
          <w:rFonts w:ascii="Times New Roman" w:hAnsi="Times New Roman" w:cs="Times New Roman"/>
          <w:sz w:val="26"/>
          <w:szCs w:val="26"/>
        </w:rPr>
        <w:br/>
        <w:t xml:space="preserve">- </w:t>
      </w:r>
      <w:r w:rsidRPr="00D112A3">
        <w:rPr>
          <w:rFonts w:ascii="Times New Roman" w:hAnsi="Times New Roman" w:cs="Times New Roman"/>
          <w:b/>
          <w:bCs/>
          <w:sz w:val="26"/>
          <w:szCs w:val="26"/>
        </w:rPr>
        <w:t>Giao diện người dùng</w:t>
      </w:r>
      <w:r w:rsidRPr="00D112A3">
        <w:rPr>
          <w:rFonts w:ascii="Times New Roman" w:hAnsi="Times New Roman" w:cs="Times New Roman"/>
          <w:sz w:val="26"/>
          <w:szCs w:val="26"/>
        </w:rPr>
        <w:t>: Website,</w:t>
      </w:r>
      <w:r w:rsidR="00D112A3" w:rsidRPr="00D112A3">
        <w:rPr>
          <w:rFonts w:ascii="Times New Roman" w:hAnsi="Times New Roman" w:cs="Times New Roman"/>
          <w:sz w:val="26"/>
          <w:szCs w:val="26"/>
        </w:rPr>
        <w:t>Desktops,App.</w:t>
      </w:r>
    </w:p>
    <w:p w14:paraId="40EFB744" w14:textId="77777777" w:rsidR="00B4552A" w:rsidRPr="00D112A3" w:rsidRDefault="00000000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D112A3">
        <w:rPr>
          <w:rFonts w:ascii="Times New Roman" w:hAnsi="Times New Roman" w:cs="Times New Roman"/>
          <w:color w:val="auto"/>
        </w:rPr>
        <w:t>2.2 Chức năng hệ thống</w:t>
      </w:r>
    </w:p>
    <w:p w14:paraId="47568C6F" w14:textId="77777777" w:rsidR="00B4552A" w:rsidRPr="00D112A3" w:rsidRDefault="00000000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D112A3">
        <w:rPr>
          <w:sz w:val="26"/>
          <w:szCs w:val="26"/>
        </w:rPr>
        <w:t>Nhận câu hỏi từ người dùng</w:t>
      </w:r>
    </w:p>
    <w:p w14:paraId="5E566B45" w14:textId="77777777" w:rsidR="00B4552A" w:rsidRPr="00D112A3" w:rsidRDefault="00000000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D112A3">
        <w:rPr>
          <w:sz w:val="26"/>
          <w:szCs w:val="26"/>
        </w:rPr>
        <w:t>Hiểu câu hỏi bằng NLU</w:t>
      </w:r>
    </w:p>
    <w:p w14:paraId="345E13F4" w14:textId="77777777" w:rsidR="00B4552A" w:rsidRPr="00D112A3" w:rsidRDefault="00000000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D112A3">
        <w:rPr>
          <w:sz w:val="26"/>
          <w:szCs w:val="26"/>
        </w:rPr>
        <w:t>Gọi API để lấy dữ liệu sách/FAQ</w:t>
      </w:r>
    </w:p>
    <w:p w14:paraId="183041F9" w14:textId="77777777" w:rsidR="00B4552A" w:rsidRPr="00D112A3" w:rsidRDefault="00000000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D112A3">
        <w:rPr>
          <w:sz w:val="26"/>
          <w:szCs w:val="26"/>
        </w:rPr>
        <w:t>Tạo câu trả lời bằng LLM Gemini</w:t>
      </w:r>
    </w:p>
    <w:p w14:paraId="0E5FA821" w14:textId="77777777" w:rsidR="00B4552A" w:rsidRPr="00D112A3" w:rsidRDefault="00000000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D112A3">
        <w:rPr>
          <w:sz w:val="26"/>
          <w:szCs w:val="26"/>
        </w:rPr>
        <w:t>Quản lý log hội thoại</w:t>
      </w:r>
    </w:p>
    <w:p w14:paraId="06C1B616" w14:textId="77777777" w:rsidR="00B4552A" w:rsidRPr="00D112A3" w:rsidRDefault="00000000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D112A3">
        <w:rPr>
          <w:sz w:val="26"/>
          <w:szCs w:val="26"/>
        </w:rPr>
        <w:t>Dashboard cho admin</w:t>
      </w:r>
    </w:p>
    <w:p w14:paraId="50731107" w14:textId="77777777" w:rsidR="00B4552A" w:rsidRPr="00D112A3" w:rsidRDefault="00000000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D112A3">
        <w:rPr>
          <w:rFonts w:ascii="Times New Roman" w:hAnsi="Times New Roman" w:cs="Times New Roman"/>
          <w:color w:val="auto"/>
          <w:lang w:val="vi-VN"/>
        </w:rPr>
        <w:t>2.3 Đặc điểm người dùng</w:t>
      </w:r>
    </w:p>
    <w:p w14:paraId="69612BBB" w14:textId="7942E4FE" w:rsidR="00B4552A" w:rsidRPr="00D112A3" w:rsidRDefault="00000000">
      <w:pPr>
        <w:pStyle w:val="Heading3"/>
        <w:keepNext w:val="0"/>
        <w:keepLines w:val="0"/>
        <w:rPr>
          <w:rFonts w:ascii="Times New Roman" w:hAnsi="Times New Roman" w:cs="Times New Roman"/>
          <w:color w:val="auto"/>
          <w:sz w:val="26"/>
          <w:szCs w:val="26"/>
          <w:u w:val="single"/>
        </w:rPr>
      </w:pPr>
      <w:r w:rsidRPr="00D112A3">
        <w:rPr>
          <w:rFonts w:ascii="Times New Roman" w:hAnsi="Times New Roman" w:cs="Times New Roman"/>
          <w:color w:val="auto"/>
          <w:sz w:val="26"/>
          <w:szCs w:val="26"/>
          <w:u w:val="single"/>
        </w:rPr>
        <w:t>Người dùng</w:t>
      </w:r>
      <w:r w:rsidR="00D112A3" w:rsidRPr="00D112A3">
        <w:rPr>
          <w:rFonts w:ascii="Times New Roman" w:hAnsi="Times New Roman" w:cs="Times New Roman"/>
          <w:color w:val="auto"/>
          <w:sz w:val="26"/>
          <w:szCs w:val="26"/>
          <w:u w:val="single"/>
        </w:rPr>
        <w:t>:</w:t>
      </w:r>
    </w:p>
    <w:p w14:paraId="4FD79E3E" w14:textId="77777777" w:rsidR="00B4552A" w:rsidRPr="00D112A3" w:rsidRDefault="00000000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D112A3">
        <w:rPr>
          <w:sz w:val="26"/>
          <w:szCs w:val="26"/>
        </w:rPr>
        <w:t>Sử dụng chatbot qua website</w:t>
      </w:r>
    </w:p>
    <w:p w14:paraId="1DDE8D49" w14:textId="77777777" w:rsidR="00B4552A" w:rsidRPr="00D112A3" w:rsidRDefault="00000000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D112A3">
        <w:rPr>
          <w:sz w:val="26"/>
          <w:szCs w:val="26"/>
        </w:rPr>
        <w:t>Cần kết quả nhanh, chính xác</w:t>
      </w:r>
    </w:p>
    <w:p w14:paraId="7DDEFE69" w14:textId="70D5682B" w:rsidR="00B4552A" w:rsidRPr="00D112A3" w:rsidRDefault="00000000">
      <w:pPr>
        <w:pStyle w:val="Heading3"/>
        <w:keepNext w:val="0"/>
        <w:keepLines w:val="0"/>
        <w:rPr>
          <w:rFonts w:ascii="Times New Roman" w:hAnsi="Times New Roman" w:cs="Times New Roman"/>
          <w:color w:val="auto"/>
          <w:sz w:val="26"/>
          <w:szCs w:val="26"/>
          <w:u w:val="single"/>
        </w:rPr>
      </w:pPr>
      <w:r w:rsidRPr="00D112A3">
        <w:rPr>
          <w:rFonts w:ascii="Times New Roman" w:hAnsi="Times New Roman" w:cs="Times New Roman"/>
          <w:color w:val="auto"/>
          <w:sz w:val="26"/>
          <w:szCs w:val="26"/>
          <w:u w:val="single"/>
        </w:rPr>
        <w:t>Nhân viên:</w:t>
      </w:r>
    </w:p>
    <w:p w14:paraId="6ED2FAA0" w14:textId="77777777" w:rsidR="00B4552A" w:rsidRPr="00D112A3" w:rsidRDefault="00000000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D112A3">
        <w:rPr>
          <w:sz w:val="26"/>
          <w:szCs w:val="26"/>
        </w:rPr>
        <w:t>Xem thống kê chatbot</w:t>
      </w:r>
    </w:p>
    <w:p w14:paraId="2EE5CF53" w14:textId="77777777" w:rsidR="00B4552A" w:rsidRPr="00D112A3" w:rsidRDefault="00000000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D112A3">
        <w:rPr>
          <w:sz w:val="26"/>
          <w:szCs w:val="26"/>
        </w:rPr>
        <w:lastRenderedPageBreak/>
        <w:t>Kiểm tra log lỗi</w:t>
      </w:r>
    </w:p>
    <w:p w14:paraId="470C8FA4" w14:textId="4F4E557B" w:rsidR="00D112A3" w:rsidRPr="00D112A3" w:rsidRDefault="00D112A3" w:rsidP="00D112A3">
      <w:pPr>
        <w:pStyle w:val="NormalWeb"/>
        <w:tabs>
          <w:tab w:val="left" w:pos="420"/>
        </w:tabs>
        <w:outlineLvl w:val="2"/>
        <w:rPr>
          <w:b/>
          <w:bCs/>
          <w:sz w:val="26"/>
          <w:szCs w:val="26"/>
          <w:u w:val="single"/>
        </w:rPr>
      </w:pPr>
      <w:r w:rsidRPr="00D112A3">
        <w:rPr>
          <w:b/>
          <w:bCs/>
          <w:sz w:val="26"/>
          <w:szCs w:val="26"/>
          <w:u w:val="single"/>
        </w:rPr>
        <w:t>Admin:</w:t>
      </w:r>
    </w:p>
    <w:p w14:paraId="21CB6A54" w14:textId="64F93253" w:rsidR="00B4552A" w:rsidRPr="00D112A3" w:rsidRDefault="00000000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D112A3">
        <w:rPr>
          <w:sz w:val="26"/>
          <w:szCs w:val="26"/>
        </w:rPr>
        <w:t>Bảo trì hệ thống</w:t>
      </w:r>
    </w:p>
    <w:p w14:paraId="13BACB3F" w14:textId="77777777" w:rsidR="00B4552A" w:rsidRPr="00D112A3" w:rsidRDefault="00000000">
      <w:pPr>
        <w:pStyle w:val="NormalWeb"/>
        <w:numPr>
          <w:ilvl w:val="0"/>
          <w:numId w:val="10"/>
        </w:numPr>
        <w:rPr>
          <w:sz w:val="26"/>
          <w:szCs w:val="26"/>
          <w:lang w:val="vi-VN"/>
        </w:rPr>
      </w:pPr>
      <w:r w:rsidRPr="00D112A3">
        <w:rPr>
          <w:sz w:val="26"/>
          <w:szCs w:val="26"/>
        </w:rPr>
        <w:t>Cập nhật dataset</w:t>
      </w:r>
    </w:p>
    <w:p w14:paraId="0013E23E" w14:textId="77777777" w:rsidR="00B4552A" w:rsidRPr="00D112A3" w:rsidRDefault="00000000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D112A3">
        <w:rPr>
          <w:rFonts w:ascii="Times New Roman" w:hAnsi="Times New Roman" w:cs="Times New Roman"/>
          <w:color w:val="auto"/>
        </w:rPr>
        <w:t>2.</w:t>
      </w:r>
      <w:r w:rsidRPr="00D112A3">
        <w:rPr>
          <w:rFonts w:ascii="Times New Roman" w:hAnsi="Times New Roman" w:cs="Times New Roman"/>
          <w:color w:val="auto"/>
          <w:lang w:val="vi-VN"/>
        </w:rPr>
        <w:t>4</w:t>
      </w:r>
      <w:r w:rsidRPr="00D112A3">
        <w:rPr>
          <w:rFonts w:ascii="Times New Roman" w:hAnsi="Times New Roman" w:cs="Times New Roman"/>
          <w:color w:val="auto"/>
        </w:rPr>
        <w:t xml:space="preserve"> Các ràng buộc</w:t>
      </w:r>
    </w:p>
    <w:p w14:paraId="15DB1A66" w14:textId="1E9529AC" w:rsidR="00B4552A" w:rsidRPr="00D112A3" w:rsidRDefault="00000000">
      <w:pPr>
        <w:spacing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112A3">
        <w:rPr>
          <w:rFonts w:ascii="Times New Roman" w:hAnsi="Times New Roman" w:cs="Times New Roman"/>
          <w:sz w:val="26"/>
          <w:szCs w:val="26"/>
        </w:rPr>
        <w:t xml:space="preserve">- Hoàn thành trong </w:t>
      </w:r>
      <w:r w:rsidR="00D112A3" w:rsidRPr="00D112A3">
        <w:rPr>
          <w:rFonts w:ascii="Times New Roman" w:hAnsi="Times New Roman" w:cs="Times New Roman"/>
          <w:sz w:val="26"/>
          <w:szCs w:val="26"/>
        </w:rPr>
        <w:t>4</w:t>
      </w:r>
      <w:r w:rsidRPr="00D112A3">
        <w:rPr>
          <w:rFonts w:ascii="Times New Roman" w:hAnsi="Times New Roman" w:cs="Times New Roman"/>
          <w:sz w:val="26"/>
          <w:szCs w:val="26"/>
          <w:lang w:val="vi-VN"/>
        </w:rPr>
        <w:t xml:space="preserve"> tuần</w:t>
      </w:r>
      <w:r w:rsidRPr="00D112A3">
        <w:rPr>
          <w:rFonts w:ascii="Times New Roman" w:hAnsi="Times New Roman" w:cs="Times New Roman"/>
          <w:sz w:val="26"/>
          <w:szCs w:val="26"/>
        </w:rPr>
        <w:t>.</w:t>
      </w:r>
      <w:r w:rsidRPr="00D112A3">
        <w:rPr>
          <w:rFonts w:ascii="Times New Roman" w:hAnsi="Times New Roman" w:cs="Times New Roman"/>
          <w:sz w:val="26"/>
          <w:szCs w:val="26"/>
        </w:rPr>
        <w:br/>
        <w:t>- Tuân thủ quy định bảo mật dữ liệu khách hàng.</w:t>
      </w:r>
      <w:r w:rsidRPr="00D112A3">
        <w:rPr>
          <w:rFonts w:ascii="Times New Roman" w:hAnsi="Times New Roman" w:cs="Times New Roman"/>
          <w:sz w:val="26"/>
          <w:szCs w:val="26"/>
        </w:rPr>
        <w:br/>
        <w:t xml:space="preserve">- Ngân sách ≤ </w:t>
      </w:r>
      <w:r w:rsidRPr="00D112A3">
        <w:rPr>
          <w:rFonts w:ascii="Times New Roman" w:hAnsi="Times New Roman" w:cs="Times New Roman"/>
          <w:sz w:val="26"/>
          <w:szCs w:val="26"/>
          <w:lang w:val="vi-VN"/>
        </w:rPr>
        <w:t>20 triệu</w:t>
      </w:r>
      <w:r w:rsidRPr="00D112A3">
        <w:rPr>
          <w:rFonts w:ascii="Times New Roman" w:hAnsi="Times New Roman" w:cs="Times New Roman"/>
          <w:sz w:val="26"/>
          <w:szCs w:val="26"/>
        </w:rPr>
        <w:t xml:space="preserve"> VNĐ.</w:t>
      </w:r>
    </w:p>
    <w:p w14:paraId="1190858A" w14:textId="77777777" w:rsidR="00B4552A" w:rsidRPr="00D112A3" w:rsidRDefault="00000000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D112A3">
        <w:rPr>
          <w:rFonts w:ascii="Times New Roman" w:hAnsi="Times New Roman" w:cs="Times New Roman"/>
          <w:color w:val="auto"/>
        </w:rPr>
        <w:t>2.4 Giả định</w:t>
      </w:r>
    </w:p>
    <w:p w14:paraId="705FAF07" w14:textId="77777777" w:rsidR="00B4552A" w:rsidRPr="00D112A3" w:rsidRDefault="00000000">
      <w:pPr>
        <w:spacing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112A3">
        <w:rPr>
          <w:rFonts w:ascii="Times New Roman" w:hAnsi="Times New Roman" w:cs="Times New Roman"/>
          <w:sz w:val="26"/>
          <w:szCs w:val="26"/>
        </w:rPr>
        <w:t>- Dữ liệu FAQ sẵn có, chất lượng đủ tốt.</w:t>
      </w:r>
      <w:r w:rsidRPr="00D112A3">
        <w:rPr>
          <w:rFonts w:ascii="Times New Roman" w:hAnsi="Times New Roman" w:cs="Times New Roman"/>
          <w:sz w:val="26"/>
          <w:szCs w:val="26"/>
        </w:rPr>
        <w:br/>
        <w:t>- Hạ tầng cloud đảm bảo khả năng mở rộng.</w:t>
      </w:r>
    </w:p>
    <w:p w14:paraId="21CA9A85" w14:textId="77777777" w:rsidR="00B4552A" w:rsidRPr="00D112A3" w:rsidRDefault="00000000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D112A3">
        <w:rPr>
          <w:rFonts w:ascii="Times New Roman" w:hAnsi="Times New Roman" w:cs="Times New Roman"/>
          <w:color w:val="auto"/>
          <w:sz w:val="26"/>
          <w:szCs w:val="26"/>
        </w:rPr>
        <w:t>3. YÊU CẦU CHỨC NĂNG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6"/>
        <w:gridCol w:w="2910"/>
        <w:gridCol w:w="2551"/>
        <w:gridCol w:w="1985"/>
      </w:tblGrid>
      <w:tr w:rsidR="00D112A3" w:rsidRPr="00D112A3" w14:paraId="57D0DB00" w14:textId="77777777">
        <w:tc>
          <w:tcPr>
            <w:tcW w:w="1626" w:type="dxa"/>
          </w:tcPr>
          <w:p w14:paraId="7496B535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2910" w:type="dxa"/>
          </w:tcPr>
          <w:p w14:paraId="54B2AABD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chức năng</w:t>
            </w:r>
          </w:p>
        </w:tc>
        <w:tc>
          <w:tcPr>
            <w:tcW w:w="2551" w:type="dxa"/>
          </w:tcPr>
          <w:p w14:paraId="654CF17F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985" w:type="dxa"/>
          </w:tcPr>
          <w:p w14:paraId="53D970FF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 ưu tiên</w:t>
            </w:r>
          </w:p>
        </w:tc>
      </w:tr>
      <w:tr w:rsidR="00D112A3" w:rsidRPr="00D112A3" w14:paraId="64BEBB20" w14:textId="77777777">
        <w:tc>
          <w:tcPr>
            <w:tcW w:w="1626" w:type="dxa"/>
          </w:tcPr>
          <w:p w14:paraId="026E6C37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FR-01</w:t>
            </w:r>
          </w:p>
        </w:tc>
        <w:tc>
          <w:tcPr>
            <w:tcW w:w="2910" w:type="dxa"/>
          </w:tcPr>
          <w:p w14:paraId="613A2BF5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Xử lý ngôn ngữ tự nhiên</w:t>
            </w:r>
          </w:p>
        </w:tc>
        <w:tc>
          <w:tcPr>
            <w:tcW w:w="2551" w:type="dxa"/>
          </w:tcPr>
          <w:p w14:paraId="0FB535C5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phân tích câu hỏi của người dùng và xác định ý định.</w:t>
            </w:r>
          </w:p>
        </w:tc>
        <w:tc>
          <w:tcPr>
            <w:tcW w:w="1985" w:type="dxa"/>
          </w:tcPr>
          <w:p w14:paraId="35DC6FEE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D112A3" w:rsidRPr="00D112A3" w14:paraId="554999F8" w14:textId="77777777">
        <w:tc>
          <w:tcPr>
            <w:tcW w:w="1626" w:type="dxa"/>
          </w:tcPr>
          <w:p w14:paraId="041DA746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FR-0</w:t>
            </w:r>
            <w:r w:rsidRPr="00D112A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910" w:type="dxa"/>
          </w:tcPr>
          <w:p w14:paraId="00A6EA72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Phân tích câu hỏi người dùng (NLU)</w:t>
            </w:r>
          </w:p>
        </w:tc>
        <w:tc>
          <w:tcPr>
            <w:tcW w:w="2551" w:type="dxa"/>
          </w:tcPr>
          <w:p w14:paraId="1E7CCBDE" w14:textId="77777777" w:rsidR="00B4552A" w:rsidRPr="00D112A3" w:rsidRDefault="00000000">
            <w:pPr>
              <w:pStyle w:val="NormalWeb"/>
              <w:rPr>
                <w:sz w:val="26"/>
                <w:szCs w:val="26"/>
                <w:lang w:val="vi-VN"/>
              </w:rPr>
            </w:pPr>
            <w:r w:rsidRPr="00D112A3">
              <w:rPr>
                <w:sz w:val="26"/>
                <w:szCs w:val="26"/>
                <w:lang w:val="vi-VN"/>
              </w:rPr>
              <w:t>Hệ thống xác định intent: hỏi giờ mở cửa, hỏi sách, hỏi quy định, tìm kiếm.Trích xuất entity: tên sách, tác giả, chủ đề.</w:t>
            </w:r>
          </w:p>
        </w:tc>
        <w:tc>
          <w:tcPr>
            <w:tcW w:w="1985" w:type="dxa"/>
          </w:tcPr>
          <w:p w14:paraId="34A5BCD2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Cao</w:t>
            </w:r>
          </w:p>
        </w:tc>
      </w:tr>
      <w:tr w:rsidR="00D112A3" w:rsidRPr="00D112A3" w14:paraId="4D8C3C59" w14:textId="77777777">
        <w:tc>
          <w:tcPr>
            <w:tcW w:w="1626" w:type="dxa"/>
          </w:tcPr>
          <w:p w14:paraId="03A4A0D7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FR-0</w:t>
            </w:r>
            <w:r w:rsidRPr="00D112A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910" w:type="dxa"/>
          </w:tcPr>
          <w:p w14:paraId="5DBB1CE3" w14:textId="77777777" w:rsidR="00B4552A" w:rsidRPr="00D112A3" w:rsidRDefault="00000000">
            <w:pPr>
              <w:spacing w:after="120" w:line="360" w:lineRule="auto"/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Sinh câu trả lời bằng LLM (Gemini)</w:t>
            </w:r>
          </w:p>
        </w:tc>
        <w:tc>
          <w:tcPr>
            <w:tcW w:w="2551" w:type="dxa"/>
          </w:tcPr>
          <w:p w14:paraId="6E5026ED" w14:textId="77777777" w:rsidR="00B4552A" w:rsidRPr="00D112A3" w:rsidRDefault="00000000">
            <w:pPr>
              <w:pStyle w:val="NormalWeb"/>
              <w:rPr>
                <w:sz w:val="26"/>
                <w:szCs w:val="26"/>
                <w:lang w:val="vi-VN"/>
              </w:rPr>
            </w:pPr>
            <w:r w:rsidRPr="00D112A3">
              <w:rPr>
                <w:rFonts w:eastAsia="SimSun"/>
                <w:sz w:val="26"/>
                <w:szCs w:val="26"/>
                <w:lang w:val="vi-VN"/>
              </w:rPr>
              <w:t>LLM trả lời bằng tiếng Việt, phong cách thân thiện</w:t>
            </w:r>
          </w:p>
        </w:tc>
        <w:tc>
          <w:tcPr>
            <w:tcW w:w="1985" w:type="dxa"/>
          </w:tcPr>
          <w:p w14:paraId="13F2329C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Cao</w:t>
            </w:r>
          </w:p>
        </w:tc>
      </w:tr>
      <w:tr w:rsidR="00D112A3" w:rsidRPr="00D112A3" w14:paraId="4013206E" w14:textId="77777777">
        <w:tc>
          <w:tcPr>
            <w:tcW w:w="1626" w:type="dxa"/>
          </w:tcPr>
          <w:p w14:paraId="17F40C95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FR-0</w:t>
            </w:r>
            <w:r w:rsidRPr="00D112A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910" w:type="dxa"/>
          </w:tcPr>
          <w:p w14:paraId="08937956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Trả lời tự động từ FAQ thư viện</w:t>
            </w:r>
          </w:p>
        </w:tc>
        <w:tc>
          <w:tcPr>
            <w:tcW w:w="2551" w:type="dxa"/>
          </w:tcPr>
          <w:p w14:paraId="1CA29D7A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Bot lấy dữ liệu từ bảng FAQ,không bịa thông tin</w:t>
            </w:r>
          </w:p>
        </w:tc>
        <w:tc>
          <w:tcPr>
            <w:tcW w:w="1985" w:type="dxa"/>
          </w:tcPr>
          <w:p w14:paraId="258024DE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D112A3" w:rsidRPr="00D112A3" w14:paraId="7F2660F7" w14:textId="77777777">
        <w:tc>
          <w:tcPr>
            <w:tcW w:w="1626" w:type="dxa"/>
          </w:tcPr>
          <w:p w14:paraId="38CFF640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FR-0</w:t>
            </w:r>
            <w:r w:rsidRPr="00D112A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910" w:type="dxa"/>
          </w:tcPr>
          <w:p w14:paraId="1D26CA5F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eastAsia="SimSun" w:hAnsi="Times New Roman" w:cs="Times New Roman"/>
                <w:sz w:val="26"/>
                <w:szCs w:val="26"/>
                <w:lang w:val="vi-VN"/>
              </w:rPr>
              <w:t>Tìm kiếm sách theo từ khóa</w:t>
            </w:r>
          </w:p>
        </w:tc>
        <w:tc>
          <w:tcPr>
            <w:tcW w:w="2551" w:type="dxa"/>
          </w:tcPr>
          <w:p w14:paraId="742E5F2C" w14:textId="77777777" w:rsidR="00B4552A" w:rsidRPr="00D112A3" w:rsidRDefault="00000000">
            <w:pPr>
              <w:pStyle w:val="NormalWeb"/>
              <w:spacing w:before="0" w:beforeAutospacing="0" w:afterLines="50" w:after="120" w:afterAutospacing="0"/>
              <w:rPr>
                <w:sz w:val="26"/>
                <w:szCs w:val="26"/>
                <w:lang w:val="vi-VN"/>
              </w:rPr>
            </w:pPr>
            <w:r w:rsidRPr="00D112A3">
              <w:rPr>
                <w:sz w:val="26"/>
                <w:szCs w:val="26"/>
                <w:lang w:val="vi-VN"/>
              </w:rPr>
              <w:t>Nhập từ khóa → trả về danh sách sách phù hợp</w:t>
            </w:r>
          </w:p>
          <w:p w14:paraId="320611D2" w14:textId="77777777" w:rsidR="00B4552A" w:rsidRPr="00D112A3" w:rsidRDefault="00000000">
            <w:pPr>
              <w:pStyle w:val="NormalWeb"/>
              <w:spacing w:before="0" w:beforeAutospacing="0" w:afterLines="50" w:after="120" w:afterAutospacing="0"/>
              <w:rPr>
                <w:sz w:val="26"/>
                <w:szCs w:val="26"/>
                <w:lang w:val="vi-VN"/>
              </w:rPr>
            </w:pPr>
            <w:r w:rsidRPr="00D112A3">
              <w:rPr>
                <w:sz w:val="26"/>
                <w:szCs w:val="26"/>
                <w:lang w:val="vi-VN"/>
              </w:rPr>
              <w:t>Hỗ trợ tìm theo tên sách, chủ đề, tác giả</w:t>
            </w:r>
          </w:p>
        </w:tc>
        <w:tc>
          <w:tcPr>
            <w:tcW w:w="1985" w:type="dxa"/>
          </w:tcPr>
          <w:p w14:paraId="2DE6826D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D112A3" w:rsidRPr="00D112A3" w14:paraId="0932AA4E" w14:textId="77777777">
        <w:tc>
          <w:tcPr>
            <w:tcW w:w="1626" w:type="dxa"/>
          </w:tcPr>
          <w:p w14:paraId="7E62EDF8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FR-0</w:t>
            </w:r>
            <w:r w:rsidRPr="00D112A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910" w:type="dxa"/>
          </w:tcPr>
          <w:p w14:paraId="3450483E" w14:textId="77777777" w:rsidR="00B4552A" w:rsidRPr="00D112A3" w:rsidRDefault="00000000">
            <w:pPr>
              <w:pStyle w:val="Heading2"/>
              <w:keepNext w:val="0"/>
              <w:keepLines w:val="0"/>
              <w:rPr>
                <w:rFonts w:ascii="Times New Roman" w:hAnsi="Times New Roman" w:cs="Times New Roman"/>
                <w:color w:val="auto"/>
              </w:rPr>
            </w:pPr>
            <w:r w:rsidRPr="00D112A3">
              <w:rPr>
                <w:rStyle w:val="Strong"/>
                <w:rFonts w:ascii="Times New Roman" w:hAnsi="Times New Roman" w:cs="Times New Roman"/>
                <w:color w:val="auto"/>
              </w:rPr>
              <w:t>Kiểm tra trạng thái sách</w:t>
            </w:r>
          </w:p>
        </w:tc>
        <w:tc>
          <w:tcPr>
            <w:tcW w:w="2551" w:type="dxa"/>
          </w:tcPr>
          <w:p w14:paraId="06F043D3" w14:textId="77777777" w:rsidR="00B4552A" w:rsidRPr="00D112A3" w:rsidRDefault="00000000">
            <w:pPr>
              <w:pStyle w:val="NormalWeb"/>
              <w:spacing w:beforeLines="50" w:before="120" w:beforeAutospacing="0" w:afterLines="50" w:after="120" w:afterAutospacing="0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t>Trả về trạng thái: "Có sẵn", "Đang mượn", "Hết"</w:t>
            </w:r>
          </w:p>
          <w:p w14:paraId="4A66AC33" w14:textId="77777777" w:rsidR="00B4552A" w:rsidRPr="00D112A3" w:rsidRDefault="00000000">
            <w:pPr>
              <w:pStyle w:val="NormalWeb"/>
              <w:spacing w:beforeLines="50" w:before="120" w:beforeAutospacing="0" w:afterLines="50" w:after="120" w:afterAutospacing="0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t>Dữ liệu từ API sách mô phỏng</w:t>
            </w:r>
          </w:p>
        </w:tc>
        <w:tc>
          <w:tcPr>
            <w:tcW w:w="1985" w:type="dxa"/>
          </w:tcPr>
          <w:p w14:paraId="5FE9035B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D112A3" w:rsidRPr="00D112A3" w14:paraId="2B094149" w14:textId="77777777">
        <w:tc>
          <w:tcPr>
            <w:tcW w:w="1626" w:type="dxa"/>
          </w:tcPr>
          <w:p w14:paraId="77BC298E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FR-0</w:t>
            </w:r>
            <w:r w:rsidRPr="00D112A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910" w:type="dxa"/>
          </w:tcPr>
          <w:p w14:paraId="089327C6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eastAsia="SimSun" w:hAnsi="Times New Roman" w:cs="Times New Roman"/>
                <w:sz w:val="26"/>
                <w:szCs w:val="26"/>
              </w:rPr>
              <w:t>Hiển thị thông tin thư viện</w:t>
            </w:r>
          </w:p>
        </w:tc>
        <w:tc>
          <w:tcPr>
            <w:tcW w:w="2551" w:type="dxa"/>
          </w:tcPr>
          <w:p w14:paraId="10697BB9" w14:textId="77777777" w:rsidR="00B4552A" w:rsidRPr="00D112A3" w:rsidRDefault="00000000">
            <w:pPr>
              <w:pStyle w:val="NormalWeb"/>
              <w:spacing w:before="0" w:beforeAutospacing="0" w:afterLines="50" w:after="120" w:afterAutospacing="0"/>
              <w:jc w:val="both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t>Giờ mở cửa</w:t>
            </w:r>
          </w:p>
          <w:p w14:paraId="39BC22CD" w14:textId="77777777" w:rsidR="00B4552A" w:rsidRPr="00D112A3" w:rsidRDefault="00000000">
            <w:pPr>
              <w:pStyle w:val="NormalWeb"/>
              <w:spacing w:before="0" w:beforeAutospacing="0" w:afterLines="50" w:after="120" w:afterAutospacing="0"/>
              <w:jc w:val="both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t>Quy định</w:t>
            </w:r>
          </w:p>
          <w:p w14:paraId="018FEDF7" w14:textId="77777777" w:rsidR="00B4552A" w:rsidRPr="00D112A3" w:rsidRDefault="00000000">
            <w:pPr>
              <w:pStyle w:val="NormalWeb"/>
              <w:spacing w:before="0" w:beforeAutospacing="0" w:afterLines="50" w:after="120" w:afterAutospacing="0"/>
              <w:jc w:val="both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t>Hướng dẫn sử dụng</w:t>
            </w:r>
          </w:p>
        </w:tc>
        <w:tc>
          <w:tcPr>
            <w:tcW w:w="1985" w:type="dxa"/>
          </w:tcPr>
          <w:p w14:paraId="09A8C7E5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B4552A" w:rsidRPr="00D112A3" w14:paraId="7F712594" w14:textId="77777777">
        <w:tc>
          <w:tcPr>
            <w:tcW w:w="1626" w:type="dxa"/>
          </w:tcPr>
          <w:p w14:paraId="1D1A4921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FR-0</w:t>
            </w:r>
            <w:r w:rsidRPr="00D112A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910" w:type="dxa"/>
          </w:tcPr>
          <w:p w14:paraId="14742A48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eastAsia="SimSun" w:hAnsi="Times New Roman" w:cs="Times New Roman"/>
                <w:sz w:val="26"/>
                <w:szCs w:val="26"/>
              </w:rPr>
              <w:t>Dashboard thống kê</w:t>
            </w:r>
          </w:p>
        </w:tc>
        <w:tc>
          <w:tcPr>
            <w:tcW w:w="2551" w:type="dxa"/>
          </w:tcPr>
          <w:p w14:paraId="4786B93A" w14:textId="77777777" w:rsidR="00B4552A" w:rsidRPr="00D112A3" w:rsidRDefault="00000000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t>Lượt truy vấn theo ngày</w:t>
            </w:r>
          </w:p>
          <w:p w14:paraId="167CB695" w14:textId="77777777" w:rsidR="00B4552A" w:rsidRPr="00D112A3" w:rsidRDefault="00000000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t>Tỉ lệ câu trả lời đúng/sai</w:t>
            </w:r>
          </w:p>
          <w:p w14:paraId="49753F74" w14:textId="77777777" w:rsidR="00B4552A" w:rsidRPr="00D112A3" w:rsidRDefault="00000000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t>Top câu hỏi nhiều nhất</w:t>
            </w:r>
          </w:p>
          <w:p w14:paraId="3210305D" w14:textId="77777777" w:rsidR="00B4552A" w:rsidRPr="00D112A3" w:rsidRDefault="00000000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t>Câu hỏi không được trả lời</w:t>
            </w:r>
          </w:p>
        </w:tc>
        <w:tc>
          <w:tcPr>
            <w:tcW w:w="1985" w:type="dxa"/>
          </w:tcPr>
          <w:p w14:paraId="321C36DA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</w:tbl>
    <w:p w14:paraId="32BB9D8C" w14:textId="77777777" w:rsidR="00B4552A" w:rsidRPr="00D112A3" w:rsidRDefault="00B4552A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p w14:paraId="6297C439" w14:textId="77777777" w:rsidR="00B4552A" w:rsidRPr="00D112A3" w:rsidRDefault="00000000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D112A3">
        <w:rPr>
          <w:rFonts w:ascii="Times New Roman" w:hAnsi="Times New Roman" w:cs="Times New Roman"/>
          <w:color w:val="auto"/>
          <w:sz w:val="26"/>
          <w:szCs w:val="26"/>
        </w:rPr>
        <w:t>4. YÊU CẦU PHI CHỨC NĂNG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6"/>
        <w:gridCol w:w="3051"/>
        <w:gridCol w:w="2410"/>
        <w:gridCol w:w="1985"/>
      </w:tblGrid>
      <w:tr w:rsidR="00D112A3" w:rsidRPr="00D112A3" w14:paraId="13E3356C" w14:textId="77777777">
        <w:tc>
          <w:tcPr>
            <w:tcW w:w="1626" w:type="dxa"/>
          </w:tcPr>
          <w:p w14:paraId="734F99AB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3051" w:type="dxa"/>
          </w:tcPr>
          <w:p w14:paraId="4FC72297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phi chức năng</w:t>
            </w:r>
          </w:p>
        </w:tc>
        <w:tc>
          <w:tcPr>
            <w:tcW w:w="2410" w:type="dxa"/>
          </w:tcPr>
          <w:p w14:paraId="2586E33C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985" w:type="dxa"/>
          </w:tcPr>
          <w:p w14:paraId="42C8293F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 ưu tiên</w:t>
            </w:r>
          </w:p>
        </w:tc>
      </w:tr>
      <w:tr w:rsidR="00D112A3" w:rsidRPr="00D112A3" w14:paraId="46839917" w14:textId="77777777">
        <w:tc>
          <w:tcPr>
            <w:tcW w:w="1626" w:type="dxa"/>
          </w:tcPr>
          <w:p w14:paraId="0E853A6B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NFR-01</w:t>
            </w:r>
          </w:p>
        </w:tc>
        <w:tc>
          <w:tcPr>
            <w:tcW w:w="3051" w:type="dxa"/>
          </w:tcPr>
          <w:p w14:paraId="281EC79B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Hiệu suất</w:t>
            </w:r>
          </w:p>
        </w:tc>
        <w:tc>
          <w:tcPr>
            <w:tcW w:w="2410" w:type="dxa"/>
          </w:tcPr>
          <w:p w14:paraId="3FDC49A5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Phản hồi trong ≤ 1 giây/lượt hỏi.</w:t>
            </w:r>
          </w:p>
        </w:tc>
        <w:tc>
          <w:tcPr>
            <w:tcW w:w="1985" w:type="dxa"/>
          </w:tcPr>
          <w:p w14:paraId="01020B99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D112A3" w:rsidRPr="00D112A3" w14:paraId="1369C7B2" w14:textId="77777777">
        <w:tc>
          <w:tcPr>
            <w:tcW w:w="1626" w:type="dxa"/>
          </w:tcPr>
          <w:p w14:paraId="4194DD26" w14:textId="77777777" w:rsidR="00B4552A" w:rsidRPr="00D112A3" w:rsidRDefault="00B4552A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1" w:type="dxa"/>
          </w:tcPr>
          <w:p w14:paraId="06F4DF4A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eastAsia="SimSun" w:hAnsi="Times New Roman" w:cs="Times New Roman"/>
                <w:sz w:val="26"/>
                <w:szCs w:val="26"/>
              </w:rPr>
              <w:t>Độ chính xác</w:t>
            </w:r>
          </w:p>
        </w:tc>
        <w:tc>
          <w:tcPr>
            <w:tcW w:w="2410" w:type="dxa"/>
          </w:tcPr>
          <w:p w14:paraId="7B26BD3F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eastAsia="SimSun" w:hAnsi="Times New Roman" w:cs="Times New Roman"/>
                <w:sz w:val="26"/>
                <w:szCs w:val="26"/>
              </w:rPr>
              <w:t>≥ 80% trên tập kiểm thử</w:t>
            </w:r>
          </w:p>
        </w:tc>
        <w:tc>
          <w:tcPr>
            <w:tcW w:w="1985" w:type="dxa"/>
          </w:tcPr>
          <w:p w14:paraId="18370FE7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Cao</w:t>
            </w:r>
          </w:p>
        </w:tc>
      </w:tr>
      <w:tr w:rsidR="00D112A3" w:rsidRPr="00D112A3" w14:paraId="15BA7265" w14:textId="77777777">
        <w:tc>
          <w:tcPr>
            <w:tcW w:w="1626" w:type="dxa"/>
          </w:tcPr>
          <w:p w14:paraId="5C1EA2AC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NFR-02</w:t>
            </w:r>
          </w:p>
        </w:tc>
        <w:tc>
          <w:tcPr>
            <w:tcW w:w="3051" w:type="dxa"/>
          </w:tcPr>
          <w:p w14:paraId="1E53845E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eastAsia="SimSun" w:hAnsi="Times New Roman" w:cs="Times New Roman"/>
                <w:sz w:val="26"/>
                <w:szCs w:val="26"/>
              </w:rPr>
              <w:t>Giao diện</w:t>
            </w:r>
          </w:p>
        </w:tc>
        <w:tc>
          <w:tcPr>
            <w:tcW w:w="2410" w:type="dxa"/>
          </w:tcPr>
          <w:p w14:paraId="0509C280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UI đơn giản, dễ dùng</w:t>
            </w:r>
          </w:p>
        </w:tc>
        <w:tc>
          <w:tcPr>
            <w:tcW w:w="1985" w:type="dxa"/>
          </w:tcPr>
          <w:p w14:paraId="62774C64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D112A3" w:rsidRPr="00D112A3" w14:paraId="4D605EE8" w14:textId="77777777">
        <w:tc>
          <w:tcPr>
            <w:tcW w:w="1626" w:type="dxa"/>
          </w:tcPr>
          <w:p w14:paraId="2CC34CE8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NFR-03</w:t>
            </w:r>
          </w:p>
        </w:tc>
        <w:tc>
          <w:tcPr>
            <w:tcW w:w="3051" w:type="dxa"/>
          </w:tcPr>
          <w:p w14:paraId="5B6A2D4E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eastAsia="SimSun" w:hAnsi="Times New Roman" w:cs="Times New Roman"/>
                <w:sz w:val="26"/>
                <w:szCs w:val="26"/>
              </w:rPr>
              <w:t>An toàn</w:t>
            </w:r>
          </w:p>
        </w:tc>
        <w:tc>
          <w:tcPr>
            <w:tcW w:w="2410" w:type="dxa"/>
          </w:tcPr>
          <w:p w14:paraId="1358FF0D" w14:textId="77777777" w:rsidR="00B4552A" w:rsidRPr="00D112A3" w:rsidRDefault="00000000">
            <w:pPr>
              <w:pStyle w:val="NormalWeb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t>Không lưu dữ liệu cá nhân</w:t>
            </w:r>
          </w:p>
          <w:p w14:paraId="583D56E9" w14:textId="77777777" w:rsidR="00B4552A" w:rsidRPr="00D112A3" w:rsidRDefault="00000000">
            <w:pPr>
              <w:pStyle w:val="NormalWeb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lastRenderedPageBreak/>
              <w:t>Không lưu thông tin nhạy cảm</w:t>
            </w:r>
          </w:p>
        </w:tc>
        <w:tc>
          <w:tcPr>
            <w:tcW w:w="1985" w:type="dxa"/>
          </w:tcPr>
          <w:p w14:paraId="443C0388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Cao</w:t>
            </w:r>
          </w:p>
        </w:tc>
      </w:tr>
      <w:tr w:rsidR="00D112A3" w:rsidRPr="00D112A3" w14:paraId="2C7C1A81" w14:textId="77777777">
        <w:tc>
          <w:tcPr>
            <w:tcW w:w="1626" w:type="dxa"/>
          </w:tcPr>
          <w:p w14:paraId="0525D6B5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NFR-05</w:t>
            </w:r>
          </w:p>
        </w:tc>
        <w:tc>
          <w:tcPr>
            <w:tcW w:w="3051" w:type="dxa"/>
          </w:tcPr>
          <w:p w14:paraId="17AA8ADD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eastAsia="SimSun" w:hAnsi="Times New Roman" w:cs="Times New Roman"/>
                <w:sz w:val="26"/>
                <w:szCs w:val="26"/>
              </w:rPr>
              <w:t>Bảo trì</w:t>
            </w:r>
          </w:p>
        </w:tc>
        <w:tc>
          <w:tcPr>
            <w:tcW w:w="2410" w:type="dxa"/>
          </w:tcPr>
          <w:p w14:paraId="049E011A" w14:textId="77777777" w:rsidR="00B4552A" w:rsidRPr="00D112A3" w:rsidRDefault="00000000">
            <w:pPr>
              <w:pStyle w:val="NormalWeb"/>
              <w:spacing w:before="0" w:beforeAutospacing="0" w:afterLines="50" w:after="120" w:afterAutospacing="0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t>Dễ cập nhật FAQ</w:t>
            </w:r>
          </w:p>
          <w:p w14:paraId="3C9CFA7E" w14:textId="77777777" w:rsidR="00B4552A" w:rsidRPr="00D112A3" w:rsidRDefault="00000000">
            <w:pPr>
              <w:pStyle w:val="NormalWeb"/>
              <w:spacing w:before="0" w:beforeAutospacing="0" w:afterLines="50" w:after="120" w:afterAutospacing="0"/>
              <w:rPr>
                <w:sz w:val="26"/>
                <w:szCs w:val="26"/>
              </w:rPr>
            </w:pPr>
            <w:r w:rsidRPr="00D112A3">
              <w:rPr>
                <w:sz w:val="26"/>
                <w:szCs w:val="26"/>
              </w:rPr>
              <w:t>Tách biệt frontend – backend</w:t>
            </w:r>
          </w:p>
        </w:tc>
        <w:tc>
          <w:tcPr>
            <w:tcW w:w="1985" w:type="dxa"/>
          </w:tcPr>
          <w:p w14:paraId="6D428884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B4552A" w:rsidRPr="00D112A3" w14:paraId="74B210CF" w14:textId="77777777">
        <w:tc>
          <w:tcPr>
            <w:tcW w:w="1626" w:type="dxa"/>
          </w:tcPr>
          <w:p w14:paraId="301185BB" w14:textId="77777777" w:rsidR="00B4552A" w:rsidRPr="00D112A3" w:rsidRDefault="0000000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NFR-04</w:t>
            </w:r>
          </w:p>
        </w:tc>
        <w:tc>
          <w:tcPr>
            <w:tcW w:w="3051" w:type="dxa"/>
          </w:tcPr>
          <w:p w14:paraId="2B44199F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Khả năng mở rộng</w:t>
            </w:r>
          </w:p>
        </w:tc>
        <w:tc>
          <w:tcPr>
            <w:tcW w:w="2410" w:type="dxa"/>
          </w:tcPr>
          <w:p w14:paraId="6E97B590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Hỗ trợ ≥ 5000 lượt hỏi/ngày.</w:t>
            </w:r>
          </w:p>
        </w:tc>
        <w:tc>
          <w:tcPr>
            <w:tcW w:w="1985" w:type="dxa"/>
          </w:tcPr>
          <w:p w14:paraId="4D1D361F" w14:textId="77777777" w:rsidR="00B4552A" w:rsidRPr="00D112A3" w:rsidRDefault="00000000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112A3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</w:tbl>
    <w:p w14:paraId="6E3BD553" w14:textId="77777777" w:rsidR="00B4552A" w:rsidRPr="00D112A3" w:rsidRDefault="00B4552A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p w14:paraId="0873C25F" w14:textId="77777777" w:rsidR="00B4552A" w:rsidRPr="00D112A3" w:rsidRDefault="00000000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D112A3">
        <w:rPr>
          <w:rFonts w:ascii="Times New Roman" w:hAnsi="Times New Roman" w:cs="Times New Roman"/>
          <w:color w:val="auto"/>
          <w:sz w:val="26"/>
          <w:szCs w:val="26"/>
        </w:rPr>
        <w:t>5. Đặc tả yêu cầu với UML</w:t>
      </w:r>
    </w:p>
    <w:p w14:paraId="5BF47BAB" w14:textId="77777777" w:rsidR="00B4552A" w:rsidRPr="00D112A3" w:rsidRDefault="00000000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D112A3">
        <w:rPr>
          <w:rFonts w:ascii="Times New Roman" w:hAnsi="Times New Roman" w:cs="Times New Roman"/>
          <w:color w:val="auto"/>
          <w:sz w:val="26"/>
          <w:szCs w:val="26"/>
        </w:rPr>
        <w:t>5.1. Use Case Diagram tổng quát</w:t>
      </w:r>
    </w:p>
    <w:p w14:paraId="7A56E61A" w14:textId="407AD778" w:rsidR="00C53A0E" w:rsidRPr="00D112A3" w:rsidRDefault="00D112A3" w:rsidP="00C53A0E">
      <w:pPr>
        <w:rPr>
          <w:rFonts w:ascii="Times New Roman" w:hAnsi="Times New Roman" w:cs="Times New Roman"/>
          <w:sz w:val="26"/>
          <w:szCs w:val="26"/>
        </w:rPr>
      </w:pPr>
      <w:r w:rsidRPr="00D112A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A8EA70" wp14:editId="71F1D6E0">
            <wp:extent cx="6304085" cy="4570730"/>
            <wp:effectExtent l="0" t="0" r="1905" b="1270"/>
            <wp:docPr id="206158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1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790" cy="457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4210" w14:textId="77777777" w:rsidR="00B4552A" w:rsidRPr="00D112A3" w:rsidRDefault="00000000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D112A3">
        <w:rPr>
          <w:rFonts w:ascii="Times New Roman" w:hAnsi="Times New Roman" w:cs="Times New Roman"/>
          <w:color w:val="auto"/>
          <w:sz w:val="26"/>
          <w:szCs w:val="26"/>
        </w:rPr>
        <w:lastRenderedPageBreak/>
        <w:t>5.2. Active Diagram</w:t>
      </w:r>
    </w:p>
    <w:p w14:paraId="26B6617F" w14:textId="0EEBD216" w:rsidR="00D112A3" w:rsidRPr="00D112A3" w:rsidRDefault="00D112A3" w:rsidP="00D112A3">
      <w:pPr>
        <w:rPr>
          <w:rFonts w:ascii="Times New Roman" w:hAnsi="Times New Roman" w:cs="Times New Roman"/>
          <w:sz w:val="26"/>
          <w:szCs w:val="26"/>
        </w:rPr>
      </w:pPr>
      <w:r w:rsidRPr="00D112A3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7E741D4" wp14:editId="2BE4F135">
            <wp:simplePos x="0" y="0"/>
            <wp:positionH relativeFrom="column">
              <wp:posOffset>3479</wp:posOffset>
            </wp:positionH>
            <wp:positionV relativeFrom="paragraph">
              <wp:posOffset>2236</wp:posOffset>
            </wp:positionV>
            <wp:extent cx="6332220" cy="3398520"/>
            <wp:effectExtent l="0" t="0" r="0" b="0"/>
            <wp:wrapTopAndBottom/>
            <wp:docPr id="1914416084" name="Picture 1" descr="A diagram with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16084" name="Picture 1" descr="A diagram with text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99877" w14:textId="77777777" w:rsidR="00D112A3" w:rsidRPr="00D112A3" w:rsidRDefault="00D112A3" w:rsidP="00D112A3">
      <w:pPr>
        <w:rPr>
          <w:rFonts w:ascii="Times New Roman" w:hAnsi="Times New Roman" w:cs="Times New Roman"/>
          <w:sz w:val="26"/>
          <w:szCs w:val="26"/>
        </w:rPr>
      </w:pPr>
    </w:p>
    <w:p w14:paraId="28A30160" w14:textId="77777777" w:rsidR="00D112A3" w:rsidRPr="00D112A3" w:rsidRDefault="00D112A3" w:rsidP="00D112A3">
      <w:pPr>
        <w:rPr>
          <w:rFonts w:ascii="Times New Roman" w:hAnsi="Times New Roman" w:cs="Times New Roman"/>
          <w:sz w:val="26"/>
          <w:szCs w:val="26"/>
        </w:rPr>
      </w:pPr>
    </w:p>
    <w:p w14:paraId="7AC554A5" w14:textId="070071CF" w:rsidR="00D112A3" w:rsidRPr="00D112A3" w:rsidRDefault="00D112A3" w:rsidP="00D112A3">
      <w:pPr>
        <w:rPr>
          <w:rFonts w:ascii="Times New Roman" w:hAnsi="Times New Roman" w:cs="Times New Roman"/>
          <w:sz w:val="26"/>
          <w:szCs w:val="26"/>
        </w:rPr>
      </w:pPr>
      <w:r w:rsidRPr="00D112A3">
        <w:rPr>
          <w:rFonts w:ascii="Times New Roman" w:hAnsi="Times New Roman" w:cs="Times New Roman"/>
          <w:sz w:val="26"/>
          <w:szCs w:val="26"/>
        </w:rPr>
        <w:t>Mô tả:</w:t>
      </w:r>
    </w:p>
    <w:p w14:paraId="261645B5" w14:textId="77777777" w:rsidR="00B4552A" w:rsidRPr="00D112A3" w:rsidRDefault="00000000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D112A3">
        <w:rPr>
          <w:rFonts w:ascii="Times New Roman" w:hAnsi="Times New Roman" w:cs="Times New Roman"/>
          <w:color w:val="auto"/>
          <w:sz w:val="26"/>
          <w:szCs w:val="26"/>
        </w:rPr>
        <w:lastRenderedPageBreak/>
        <w:t>5.3. Sequence Diagram</w:t>
      </w:r>
    </w:p>
    <w:p w14:paraId="3F7CF490" w14:textId="76BCE1D3" w:rsidR="00B4552A" w:rsidRPr="00D112A3" w:rsidRDefault="00D112A3">
      <w:pPr>
        <w:rPr>
          <w:rFonts w:ascii="Times New Roman" w:hAnsi="Times New Roman" w:cs="Times New Roman"/>
          <w:sz w:val="26"/>
          <w:szCs w:val="26"/>
        </w:rPr>
      </w:pPr>
      <w:r w:rsidRPr="00D112A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6CFC54" wp14:editId="73B80C4D">
            <wp:extent cx="6332220" cy="7189470"/>
            <wp:effectExtent l="0" t="0" r="0" b="0"/>
            <wp:docPr id="169356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66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18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20EA" w14:textId="77777777" w:rsidR="00B4552A" w:rsidRPr="00D112A3" w:rsidRDefault="00000000">
      <w:pPr>
        <w:pStyle w:val="NormalWeb"/>
        <w:rPr>
          <w:sz w:val="26"/>
          <w:szCs w:val="26"/>
        </w:rPr>
      </w:pPr>
      <w:r w:rsidRPr="00D112A3">
        <w:rPr>
          <w:rStyle w:val="Strong"/>
          <w:sz w:val="26"/>
          <w:szCs w:val="26"/>
        </w:rPr>
        <w:t>Mô tả ngắn gọn:</w:t>
      </w:r>
    </w:p>
    <w:p w14:paraId="6AE8401D" w14:textId="7D21FA5A" w:rsidR="00B4552A" w:rsidRPr="00D112A3" w:rsidRDefault="00000000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D112A3">
        <w:rPr>
          <w:rFonts w:ascii="Times New Roman" w:hAnsi="Times New Roman" w:cs="Times New Roman"/>
          <w:color w:val="auto"/>
          <w:sz w:val="26"/>
          <w:szCs w:val="26"/>
          <w:lang w:val="vi-VN"/>
        </w:rPr>
        <w:lastRenderedPageBreak/>
        <w:t xml:space="preserve">5.4. </w:t>
      </w:r>
      <w:r w:rsidR="00D112A3" w:rsidRPr="00D112A3">
        <w:rPr>
          <w:rFonts w:ascii="Times New Roman" w:hAnsi="Times New Roman" w:cs="Times New Roman"/>
          <w:color w:val="auto"/>
          <w:sz w:val="26"/>
          <w:szCs w:val="26"/>
          <w:lang w:val="vi-VN"/>
        </w:rPr>
        <w:t>Class Diagram</w:t>
      </w:r>
    </w:p>
    <w:p w14:paraId="6A82D8EA" w14:textId="5E64692E" w:rsidR="00C53A0E" w:rsidRPr="00D112A3" w:rsidRDefault="00D112A3" w:rsidP="00C53A0E">
      <w:pPr>
        <w:rPr>
          <w:rFonts w:ascii="Times New Roman" w:hAnsi="Times New Roman" w:cs="Times New Roman"/>
          <w:sz w:val="26"/>
          <w:szCs w:val="26"/>
        </w:rPr>
      </w:pPr>
      <w:r w:rsidRPr="00D112A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457013" wp14:editId="4D6E435F">
            <wp:extent cx="6332220" cy="4852670"/>
            <wp:effectExtent l="0" t="0" r="0" b="5080"/>
            <wp:docPr id="404377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2A3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14:paraId="6AF09B5C" w14:textId="77777777" w:rsidR="00B4552A" w:rsidRPr="00D112A3" w:rsidRDefault="00B4552A">
      <w:pPr>
        <w:rPr>
          <w:rFonts w:ascii="Times New Roman" w:hAnsi="Times New Roman" w:cs="Times New Roman"/>
          <w:sz w:val="26"/>
          <w:szCs w:val="26"/>
        </w:rPr>
      </w:pPr>
    </w:p>
    <w:p w14:paraId="2B84F7F5" w14:textId="77777777" w:rsidR="00B4552A" w:rsidRPr="00D112A3" w:rsidRDefault="00000000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D112A3">
        <w:rPr>
          <w:rFonts w:ascii="Times New Roman" w:hAnsi="Times New Roman" w:cs="Times New Roman"/>
          <w:color w:val="auto"/>
          <w:sz w:val="26"/>
          <w:szCs w:val="26"/>
        </w:rPr>
        <w:lastRenderedPageBreak/>
        <w:t>5.5. Deploy Diagram</w:t>
      </w:r>
    </w:p>
    <w:p w14:paraId="7AE30528" w14:textId="036763A9" w:rsidR="00B4552A" w:rsidRPr="00D112A3" w:rsidRDefault="00D83E02" w:rsidP="00D83E02">
      <w:pPr>
        <w:pStyle w:val="NormalWeb"/>
        <w:tabs>
          <w:tab w:val="left" w:pos="420"/>
        </w:tabs>
        <w:ind w:left="418"/>
        <w:rPr>
          <w:sz w:val="26"/>
          <w:szCs w:val="26"/>
        </w:rPr>
      </w:pPr>
      <w:r>
        <w:rPr>
          <w:noProof/>
        </w:rPr>
        <w:drawing>
          <wp:inline distT="0" distB="0" distL="0" distR="0" wp14:anchorId="26565FF9" wp14:editId="31757DC9">
            <wp:extent cx="6332220" cy="3559175"/>
            <wp:effectExtent l="0" t="0" r="0" b="3175"/>
            <wp:docPr id="457367309" name="Picture 3" descr="A diagram of a chat 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67309" name="Picture 3" descr="A diagram of a chat b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D952" w14:textId="77777777" w:rsidR="00B4552A" w:rsidRPr="00D112A3" w:rsidRDefault="00B4552A">
      <w:pPr>
        <w:pStyle w:val="NormalWeb"/>
        <w:rPr>
          <w:sz w:val="26"/>
          <w:szCs w:val="26"/>
        </w:rPr>
      </w:pPr>
    </w:p>
    <w:p w14:paraId="1623207E" w14:textId="77777777" w:rsidR="00B4552A" w:rsidRPr="00D112A3" w:rsidRDefault="00B4552A">
      <w:pPr>
        <w:rPr>
          <w:rFonts w:ascii="Times New Roman" w:hAnsi="Times New Roman" w:cs="Times New Roman"/>
          <w:i/>
          <w:sz w:val="26"/>
          <w:szCs w:val="26"/>
        </w:rPr>
      </w:pPr>
    </w:p>
    <w:p w14:paraId="5CA2456F" w14:textId="77777777" w:rsidR="00B4552A" w:rsidRPr="00D112A3" w:rsidRDefault="00B4552A">
      <w:pPr>
        <w:rPr>
          <w:rFonts w:ascii="Times New Roman" w:hAnsi="Times New Roman" w:cs="Times New Roman"/>
          <w:sz w:val="26"/>
          <w:szCs w:val="26"/>
        </w:rPr>
      </w:pPr>
    </w:p>
    <w:sectPr w:rsidR="00B4552A" w:rsidRPr="00D112A3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BD646" w14:textId="77777777" w:rsidR="00B77126" w:rsidRDefault="00B77126">
      <w:pPr>
        <w:spacing w:line="240" w:lineRule="auto"/>
      </w:pPr>
      <w:r>
        <w:separator/>
      </w:r>
    </w:p>
  </w:endnote>
  <w:endnote w:type="continuationSeparator" w:id="0">
    <w:p w14:paraId="7652ACB6" w14:textId="77777777" w:rsidR="00B77126" w:rsidRDefault="00B77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361F2" w14:textId="77777777" w:rsidR="00B77126" w:rsidRDefault="00B77126">
      <w:pPr>
        <w:spacing w:after="0"/>
      </w:pPr>
      <w:r>
        <w:separator/>
      </w:r>
    </w:p>
  </w:footnote>
  <w:footnote w:type="continuationSeparator" w:id="0">
    <w:p w14:paraId="6E22B93D" w14:textId="77777777" w:rsidR="00B77126" w:rsidRDefault="00B771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6FA205"/>
    <w:multiLevelType w:val="singleLevel"/>
    <w:tmpl w:val="9E6FA2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B6C520E"/>
    <w:multiLevelType w:val="singleLevel"/>
    <w:tmpl w:val="BB6C520E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FE2CCC7"/>
    <w:multiLevelType w:val="singleLevel"/>
    <w:tmpl w:val="2FE2CCC7"/>
    <w:lvl w:ilvl="0">
      <w:start w:val="1"/>
      <w:numFmt w:val="bullet"/>
      <w:lvlText w:val="+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9" w15:restartNumberingAfterBreak="0">
    <w:nsid w:val="441931AC"/>
    <w:multiLevelType w:val="singleLevel"/>
    <w:tmpl w:val="441931AC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10" w15:restartNumberingAfterBreak="0">
    <w:nsid w:val="61ECF363"/>
    <w:multiLevelType w:val="singleLevel"/>
    <w:tmpl w:val="61ECF363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11" w15:restartNumberingAfterBreak="0">
    <w:nsid w:val="6E90EEBE"/>
    <w:multiLevelType w:val="singleLevel"/>
    <w:tmpl w:val="6E90EEBE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12" w15:restartNumberingAfterBreak="0">
    <w:nsid w:val="79FA415E"/>
    <w:multiLevelType w:val="singleLevel"/>
    <w:tmpl w:val="79FA415E"/>
    <w:lvl w:ilvl="0">
      <w:start w:val="1"/>
      <w:numFmt w:val="bullet"/>
      <w:lvlText w:val="+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num w:numId="1" w16cid:durableId="1268273494">
    <w:abstractNumId w:val="7"/>
  </w:num>
  <w:num w:numId="2" w16cid:durableId="1302660605">
    <w:abstractNumId w:val="5"/>
  </w:num>
  <w:num w:numId="3" w16cid:durableId="1248075399">
    <w:abstractNumId w:val="4"/>
  </w:num>
  <w:num w:numId="4" w16cid:durableId="464928379">
    <w:abstractNumId w:val="6"/>
  </w:num>
  <w:num w:numId="5" w16cid:durableId="1362123573">
    <w:abstractNumId w:val="3"/>
  </w:num>
  <w:num w:numId="6" w16cid:durableId="1339574237">
    <w:abstractNumId w:val="2"/>
  </w:num>
  <w:num w:numId="7" w16cid:durableId="2042241223">
    <w:abstractNumId w:val="12"/>
  </w:num>
  <w:num w:numId="8" w16cid:durableId="662700543">
    <w:abstractNumId w:val="8"/>
  </w:num>
  <w:num w:numId="9" w16cid:durableId="9845505">
    <w:abstractNumId w:val="11"/>
  </w:num>
  <w:num w:numId="10" w16cid:durableId="1116873686">
    <w:abstractNumId w:val="1"/>
  </w:num>
  <w:num w:numId="11" w16cid:durableId="1197503593">
    <w:abstractNumId w:val="0"/>
  </w:num>
  <w:num w:numId="12" w16cid:durableId="1178617163">
    <w:abstractNumId w:val="10"/>
  </w:num>
  <w:num w:numId="13" w16cid:durableId="1911118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EE4"/>
    <w:rsid w:val="00191DAB"/>
    <w:rsid w:val="001A33A1"/>
    <w:rsid w:val="001E2D48"/>
    <w:rsid w:val="0029639D"/>
    <w:rsid w:val="002D176A"/>
    <w:rsid w:val="00326F90"/>
    <w:rsid w:val="003A28B9"/>
    <w:rsid w:val="005465D8"/>
    <w:rsid w:val="005A2248"/>
    <w:rsid w:val="00645623"/>
    <w:rsid w:val="00742E0A"/>
    <w:rsid w:val="0078259D"/>
    <w:rsid w:val="00A11D72"/>
    <w:rsid w:val="00A544D6"/>
    <w:rsid w:val="00AA07BF"/>
    <w:rsid w:val="00AA1D8D"/>
    <w:rsid w:val="00AA4F6D"/>
    <w:rsid w:val="00B4552A"/>
    <w:rsid w:val="00B47730"/>
    <w:rsid w:val="00B77126"/>
    <w:rsid w:val="00BC21FA"/>
    <w:rsid w:val="00C4183B"/>
    <w:rsid w:val="00C53A0E"/>
    <w:rsid w:val="00CB0664"/>
    <w:rsid w:val="00D112A3"/>
    <w:rsid w:val="00D42D88"/>
    <w:rsid w:val="00D52A85"/>
    <w:rsid w:val="00D83E02"/>
    <w:rsid w:val="00DE11ED"/>
    <w:rsid w:val="00DE4CA8"/>
    <w:rsid w:val="00FC693F"/>
    <w:rsid w:val="4C78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49418"/>
  <w14:defaultImageDpi w14:val="300"/>
  <w15:docId w15:val="{88C8CFA3-AC4E-4788-AB5D-9EC62A73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DE4F1A-48F3-4F7C-9CC7-59E8421D4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lê Nguyên</cp:lastModifiedBy>
  <cp:revision>2</cp:revision>
  <dcterms:created xsi:type="dcterms:W3CDTF">2025-11-26T07:31:00Z</dcterms:created>
  <dcterms:modified xsi:type="dcterms:W3CDTF">2025-11-26T07:31:00Z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FD6C6457AE0740D485D6F2F9C71D7760_13</vt:lpwstr>
  </property>
</Properties>
</file>